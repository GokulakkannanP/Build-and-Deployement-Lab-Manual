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1A075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 w:type="textWrapping"/>
      </w:r>
      <w:r>
        <w:rPr>
          <w:b/>
          <w:sz w:val="32"/>
        </w:rPr>
        <w:t>and Implementation of a Priority Scheduling Algorithm</w:t>
      </w:r>
    </w:p>
    <w:p w14:paraId="2FC8C62C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>
      <w:pPr>
        <w:spacing w:after="160" w:line="259" w:lineRule="auto"/>
      </w:pPr>
      <w:r>
        <w:t>To simulate a simple cloud scenario using CloudSim and implement a priority-based scheduling algorithm for executing cloud tasks.</w:t>
      </w:r>
    </w:p>
    <w:p w14:paraId="2ED361A8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>
      <w:pPr>
        <w:pStyle w:val="23"/>
        <w:spacing w:after="160" w:line="259" w:lineRule="auto"/>
      </w:pPr>
      <w:r>
        <w:t>Java JDK</w:t>
      </w:r>
    </w:p>
    <w:p w14:paraId="31B3D8D3">
      <w:pPr>
        <w:pStyle w:val="23"/>
        <w:spacing w:after="160" w:line="259" w:lineRule="auto"/>
      </w:pPr>
      <w:r>
        <w:t>Eclipse IDE</w:t>
      </w:r>
    </w:p>
    <w:p w14:paraId="6D02A5E8">
      <w:pPr>
        <w:pStyle w:val="23"/>
        <w:spacing w:after="160" w:line="259" w:lineRule="auto"/>
      </w:pPr>
      <w:r>
        <w:t>CloudSim library</w:t>
      </w:r>
    </w:p>
    <w:p w14:paraId="6B5AB5D5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>
      <w:pPr>
        <w:spacing w:before="160" w:after="80" w:line="259" w:lineRule="auto"/>
      </w:pPr>
      <w:r>
        <w:rPr>
          <w:b/>
        </w:rPr>
        <w:t>Step 1: Create the Java Project</w:t>
      </w:r>
    </w:p>
    <w:p w14:paraId="13D46E6E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>
      <w:pPr>
        <w:spacing w:before="160" w:after="80" w:line="259" w:lineRule="auto"/>
      </w:pPr>
      <w:r>
        <w:rPr>
          <w:b/>
        </w:rPr>
        <w:t>Step 2: Create the Program</w:t>
      </w:r>
    </w:p>
    <w:p w14:paraId="001BB869">
      <w:pPr>
        <w:spacing w:after="160" w:line="259" w:lineRule="auto"/>
      </w:pPr>
      <w:r>
        <w:t>Create a Java class named "Experiment6" inside the src folder.</w:t>
      </w:r>
    </w:p>
    <w:p w14:paraId="36321B2A">
      <w:pPr>
        <w:spacing w:before="160" w:after="80" w:line="259" w:lineRule="auto"/>
      </w:pPr>
      <w:r>
        <w:rPr>
          <w:b/>
        </w:rPr>
        <w:t>Step 3: Create Cloud Tasks</w:t>
      </w:r>
    </w:p>
    <w:p w14:paraId="2A784552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>
      <w:pPr>
        <w:spacing w:after="160" w:line="259" w:lineRule="auto"/>
      </w:pPr>
      <w:r>
        <w:t>Compare the priorities of the tasks and arrange them from highest to lowest priority. The task with the highest priority is scheduled first.</w:t>
      </w:r>
    </w:p>
    <w:p w14:paraId="394BE696">
      <w:pPr>
        <w:spacing w:before="160" w:after="80" w:line="259" w:lineRule="auto"/>
      </w:pPr>
      <w:r>
        <w:rPr>
          <w:b/>
        </w:rPr>
        <w:t>Step 5: Execute the Simulation</w:t>
      </w:r>
    </w:p>
    <w:p w14:paraId="66C924CC">
      <w:pPr>
        <w:spacing w:after="160" w:line="259" w:lineRule="auto"/>
      </w:pPr>
      <w:r>
        <w:t>Run the program in Eclipse and display the scheduling order in the Console.</w:t>
      </w:r>
    </w:p>
    <w:p w14:paraId="1432F95E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 task = {1, 2, 3, 4};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 priority = {2, 5, 1, 4};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0; i &lt; 4;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(int j = i + 1; j &lt; 4; j++)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(priority[i] &lt; priority[j])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int temp = priority[i];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priority[i] = priority[j];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priority[j] = temp;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temp = task[i];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task[i] = task[j];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task[j] = temp;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System.out.println("Priority Scheduling:");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0; i &lt; 4;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System.out.println(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"Task " + task[i] 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" Priority = " + priority[i]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72E2AB2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>
      <w:pPr>
        <w:spacing w:after="160" w:line="259" w:lineRule="auto"/>
      </w:pPr>
      <w:r>
        <w:rPr>
          <w:rFonts w:ascii="Consolas" w:hAnsi="Consolas"/>
          <w:sz w:val="20"/>
        </w:rPr>
        <w:t>Priority Scheduling: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Task 2 Priority = 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Task 4 Priority = 4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Task 1 Priority = 2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Task 3 Priority = 1</w:t>
      </w:r>
    </w:p>
    <w:p w14:paraId="47D22F1F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>
      <w:pPr>
        <w:spacing w:after="160" w:line="259" w:lineRule="auto"/>
      </w:pPr>
      <w:r>
        <w:t>Thus, the cloud scheduling scenario was successfully simulated and the priority-based scheduling algorithm was implemented. The tasks were arranged and scheduled according to their priority.</w:t>
      </w:r>
    </w:p>
    <w:p w14:paraId="7DFEC3A2">
      <w:pPr>
        <w:spacing w:before="160" w:after="120"/>
        <w:jc w:val="center"/>
      </w:pPr>
      <w:r>
        <w:rPr>
          <w:b/>
        </w:rPr>
        <w:t>Execution Screenshot:</w:t>
      </w:r>
    </w:p>
    <w:p w14:paraId="672A6659">
      <w:pPr>
        <w:spacing w:after="160" w:line="259" w:lineRule="auto"/>
        <w:jc w:val="center"/>
      </w:pPr>
      <w:r>
        <w:drawing>
          <wp:inline distT="0" distB="0" distL="0" distR="0">
            <wp:extent cx="5669280" cy="2788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000" w:right="1100" w:bottom="1000" w:left="11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345"/>
      <w:gridCol w:w="3345"/>
      <w:gridCol w:w="3345"/>
    </w:tblGrid>
    <w:tr w14:paraId="3B04952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45" w:type="dxa"/>
        </w:tcPr>
        <w:p w14:paraId="7A40C482">
          <w:pPr>
            <w:pStyle w:val="19"/>
            <w:ind w:left="-115"/>
          </w:pPr>
        </w:p>
      </w:tc>
      <w:tc>
        <w:tcPr>
          <w:tcW w:w="3345" w:type="dxa"/>
        </w:tcPr>
        <w:p w14:paraId="4EACD2CF">
          <w:pPr>
            <w:pStyle w:val="19"/>
            <w:jc w:val="center"/>
          </w:pPr>
        </w:p>
      </w:tc>
      <w:tc>
        <w:tcPr>
          <w:tcW w:w="3345" w:type="dxa"/>
        </w:tcPr>
        <w:p w14:paraId="7889FAC3">
          <w:pPr>
            <w:pStyle w:val="19"/>
            <w:ind w:right="-115"/>
            <w:jc w:val="right"/>
          </w:pPr>
        </w:p>
      </w:tc>
    </w:tr>
  </w:tbl>
  <w:p w14:paraId="4A9D4480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345"/>
      <w:gridCol w:w="3345"/>
      <w:gridCol w:w="3345"/>
    </w:tblGrid>
    <w:tr w14:paraId="3C6CC9E4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45" w:type="dxa"/>
        </w:tcPr>
        <w:p w14:paraId="26221C4A">
          <w:pPr>
            <w:pStyle w:val="19"/>
            <w:ind w:left="-115"/>
            <w:rPr>
              <w:rFonts w:hint="default"/>
              <w:lang w:val="en-IN"/>
            </w:rPr>
          </w:pPr>
          <w:r>
            <w:t>231501</w:t>
          </w:r>
          <w:r>
            <w:rPr>
              <w:rFonts w:hint="default"/>
              <w:lang w:val="en-IN"/>
            </w:rPr>
            <w:t>053</w:t>
          </w:r>
        </w:p>
        <w:p w14:paraId="7FBFDCAB">
          <w:pPr>
            <w:pStyle w:val="19"/>
            <w:ind w:left="-115"/>
            <w:rPr>
              <w:rFonts w:hint="default"/>
              <w:lang w:val="en-IN"/>
            </w:rPr>
          </w:pPr>
          <w:r>
            <w:rPr>
              <w:rFonts w:hint="default"/>
              <w:lang w:val="en-IN"/>
            </w:rPr>
            <w:t>Gokulakkannan P</w:t>
          </w:r>
          <w:bookmarkStart w:id="0" w:name="_GoBack"/>
          <w:bookmarkEnd w:id="0"/>
        </w:p>
      </w:tc>
      <w:tc>
        <w:tcPr>
          <w:tcW w:w="3345" w:type="dxa"/>
        </w:tcPr>
        <w:p w14:paraId="45A137FC">
          <w:pPr>
            <w:pStyle w:val="19"/>
            <w:jc w:val="center"/>
          </w:pPr>
        </w:p>
      </w:tc>
      <w:tc>
        <w:tcPr>
          <w:tcW w:w="3345" w:type="dxa"/>
        </w:tcPr>
        <w:p w14:paraId="5C4B2F1A">
          <w:pPr>
            <w:pStyle w:val="19"/>
            <w:ind w:right="-115"/>
            <w:jc w:val="right"/>
          </w:pPr>
        </w:p>
      </w:tc>
    </w:tr>
  </w:tbl>
  <w:p w14:paraId="32E47280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3F9"/>
    <w:rsid w:val="009F3CFF"/>
    <w:rsid w:val="00AA1D8D"/>
    <w:rsid w:val="00B47730"/>
    <w:rsid w:val="00CB0664"/>
    <w:rsid w:val="00DF675D"/>
    <w:rsid w:val="00F64B2F"/>
    <w:rsid w:val="00FC693F"/>
    <w:rsid w:val="36A03F3B"/>
    <w:rsid w:val="37372484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311</Words>
  <Characters>1543</Characters>
  <Lines>15</Lines>
  <Paragraphs>4</Paragraphs>
  <TotalTime>1</TotalTime>
  <ScaleCrop>false</ScaleCrop>
  <LinksUpToDate>false</LinksUpToDate>
  <CharactersWithSpaces>2095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Gokulak Kannan Palani</cp:lastModifiedBy>
  <dcterms:modified xsi:type="dcterms:W3CDTF">2026-09-17T13:56:20Z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eyJoZGlkIjoiOGRkMWRmODMwMGVjYmQ5NDM5MjM0YTViODJjYjg5Y2EiLCJ1c2VySWQiOiI1NDk3NTg3MTMyOTMifQ==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5B367A4A6AE540DDAB2E92228E674BF9_12</vt:lpwstr>
  </property>
</Properties>
</file>